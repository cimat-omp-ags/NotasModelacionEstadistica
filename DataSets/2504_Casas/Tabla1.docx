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4680"/>
        <w:gridCol w:w="4680"/>
      </w:tblGrid>
      <w:tr>
        <w:tc>
          <w:tcPr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Tabla 1. Estadísticos descriptivos</w:t>
            </w:r>
          </w:p>
        </w:tc>
      </w:tr>
      <w:tr>
        <w:tc>
          <w:tcPr>
            <w:tcW w:w="468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Frecuencia (%)</w:t>
            </w:r>
          </w:p>
        </w:tc>
      </w:tr>
      <w:tr>
        <w:tc>
          <w:tcPr>
            <w:tcW w:w="468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468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CHIM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0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(84.6%)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(15.4%)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CONTRAV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0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(73.1%)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(26.9%)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0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(50.0%)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(50.0%)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COCH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0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(42.3%)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(26.9%)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2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(30.8%)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ZONA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(46.2%)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2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(30.8%)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3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(23.1%)</w:t>
            </w:r>
          </w:p>
        </w:tc>
      </w:tr>
      <w:tr>
        <w:tc>
          <w:tcPr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Fuente: Elaboración propia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